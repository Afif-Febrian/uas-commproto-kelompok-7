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 xml:space="preserve">LAPORAN </w:t>
      </w:r>
      <w:r>
        <w:rPr>
          <w:rFonts w:hint="default" w:ascii="Times New Roman" w:hAnsi="Times New Roman" w:cs="Times New Roman"/>
          <w:color w:val="000000"/>
          <w:sz w:val="24"/>
          <w:szCs w:val="24"/>
          <w:rtl w:val="0"/>
          <w:lang w:val="en-US"/>
        </w:rPr>
        <w:t xml:space="preserve">UAS </w:t>
      </w:r>
      <w:r>
        <w:rPr>
          <w:rFonts w:hint="default" w:ascii="Times New Roman" w:hAnsi="Times New Roman" w:cs="Times New Roman"/>
          <w:color w:val="000000"/>
          <w:sz w:val="24"/>
          <w:szCs w:val="24"/>
          <w:rtl w:val="0"/>
        </w:rPr>
        <w:t>COMMUNICATION PROTOCOL</w:t>
      </w:r>
    </w:p>
    <w:p w14:paraId="00000002">
      <w:pPr>
        <w:rPr>
          <w:rFonts w:hint="default" w:ascii="Times New Roman" w:hAnsi="Times New Roman" w:cs="Times New Roman"/>
          <w:sz w:val="24"/>
          <w:szCs w:val="24"/>
        </w:rPr>
      </w:pPr>
      <w:r>
        <w:rPr>
          <w:rFonts w:hint="default" w:ascii="Times New Roman" w:hAnsi="Times New Roman" w:cs="Times New Roman"/>
          <w:sz w:val="24"/>
          <w:szCs w:val="24"/>
          <w:rtl w:val="0"/>
        </w:rPr>
        <w:t>IMPLEMENTASI API INGESTION DATASET MENGGUNAKAN FLASK BERBASIS REST API</w:t>
      </w:r>
      <w:r>
        <w:rPr>
          <w:rFonts w:hint="default" w:ascii="Times New Roman" w:hAnsi="Times New Roman" w:cs="Times New Roman"/>
          <w:sz w:val="24"/>
          <w:szCs w:val="24"/>
          <w:rtl w:val="0"/>
        </w:rPr>
        <w:br w:type="textWrapping"/>
      </w:r>
    </w:p>
    <w:p w14:paraId="00000003">
      <w:pPr>
        <w:rPr>
          <w:rFonts w:hint="default" w:ascii="Times New Roman" w:hAnsi="Times New Roman" w:cs="Times New Roman"/>
          <w:sz w:val="24"/>
          <w:szCs w:val="24"/>
        </w:rPr>
      </w:pPr>
    </w:p>
    <w:tbl>
      <w:tblPr>
        <w:tblStyle w:val="17"/>
        <w:tblW w:w="86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80"/>
        <w:gridCol w:w="2880"/>
        <w:gridCol w:w="2880"/>
      </w:tblGrid>
      <w:tr w14:paraId="34911C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Nama</w:t>
            </w:r>
          </w:p>
        </w:tc>
        <w:tc>
          <w:tcPr>
            <w:shd w:val="clear" w:color="auto" w:fill="auto"/>
            <w:tcMar>
              <w:top w:w="100" w:type="dxa"/>
              <w:left w:w="100" w:type="dxa"/>
              <w:bottom w:w="100" w:type="dxa"/>
              <w:right w:w="100" w:type="dxa"/>
            </w:tcMar>
            <w:vAlign w:val="top"/>
          </w:tcPr>
          <w:p w14:paraId="000000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NIM </w:t>
            </w:r>
          </w:p>
        </w:tc>
        <w:tc>
          <w:tcPr>
            <w:shd w:val="clear" w:color="auto" w:fill="auto"/>
            <w:tcMar>
              <w:top w:w="100" w:type="dxa"/>
              <w:left w:w="100" w:type="dxa"/>
              <w:bottom w:w="100" w:type="dxa"/>
              <w:right w:w="100" w:type="dxa"/>
            </w:tcMar>
            <w:vAlign w:val="top"/>
          </w:tcPr>
          <w:p w14:paraId="000000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Role </w:t>
            </w:r>
          </w:p>
        </w:tc>
      </w:tr>
      <w:tr w14:paraId="0158C1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rtl w:val="0"/>
                <w:lang w:val="en-US"/>
              </w:rPr>
              <w:t>Riani Eka Nysa</w:t>
            </w:r>
          </w:p>
        </w:tc>
        <w:tc>
          <w:tcPr>
            <w:shd w:val="clear" w:color="auto" w:fill="auto"/>
            <w:tcMar>
              <w:top w:w="100" w:type="dxa"/>
              <w:left w:w="100" w:type="dxa"/>
              <w:bottom w:w="100" w:type="dxa"/>
              <w:right w:w="100" w:type="dxa"/>
            </w:tcMar>
            <w:vAlign w:val="top"/>
          </w:tcPr>
          <w:p w14:paraId="000000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25110500032 </w:t>
            </w:r>
          </w:p>
        </w:tc>
        <w:tc>
          <w:tcPr>
            <w:shd w:val="clear" w:color="auto" w:fill="auto"/>
            <w:tcMar>
              <w:top w:w="100" w:type="dxa"/>
              <w:left w:w="100" w:type="dxa"/>
              <w:bottom w:w="100" w:type="dxa"/>
              <w:right w:w="100" w:type="dxa"/>
            </w:tcMar>
            <w:vAlign w:val="top"/>
          </w:tcPr>
          <w:p w14:paraId="000000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Role 1 </w:t>
            </w:r>
          </w:p>
        </w:tc>
      </w:tr>
      <w:tr w14:paraId="3A104A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rtl w:val="0"/>
                <w:lang w:val="en-US"/>
              </w:rPr>
              <w:t>Kevin Thomas</w:t>
            </w:r>
          </w:p>
        </w:tc>
        <w:tc>
          <w:tcPr>
            <w:shd w:val="clear" w:color="auto" w:fill="auto"/>
            <w:tcMar>
              <w:top w:w="100" w:type="dxa"/>
              <w:left w:w="100" w:type="dxa"/>
              <w:bottom w:w="100" w:type="dxa"/>
              <w:right w:w="100" w:type="dxa"/>
            </w:tcMar>
            <w:vAlign w:val="top"/>
          </w:tcPr>
          <w:p w14:paraId="000000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25110500007 </w:t>
            </w:r>
          </w:p>
        </w:tc>
        <w:tc>
          <w:tcPr>
            <w:shd w:val="clear" w:color="auto" w:fill="auto"/>
            <w:tcMar>
              <w:top w:w="100" w:type="dxa"/>
              <w:left w:w="100" w:type="dxa"/>
              <w:bottom w:w="100" w:type="dxa"/>
              <w:right w:w="100" w:type="dxa"/>
            </w:tcMar>
            <w:vAlign w:val="top"/>
          </w:tcPr>
          <w:p w14:paraId="000000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Role 2 </w:t>
            </w:r>
          </w:p>
        </w:tc>
      </w:tr>
      <w:tr w14:paraId="2A3981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rtl w:val="0"/>
                <w:lang w:val="en-US"/>
              </w:rPr>
              <w:t>Afif  Febrian</w:t>
            </w:r>
          </w:p>
        </w:tc>
        <w:tc>
          <w:tcPr>
            <w:shd w:val="clear" w:color="auto" w:fill="auto"/>
            <w:tcMar>
              <w:top w:w="100" w:type="dxa"/>
              <w:left w:w="100" w:type="dxa"/>
              <w:bottom w:w="100" w:type="dxa"/>
              <w:right w:w="100" w:type="dxa"/>
            </w:tcMar>
            <w:vAlign w:val="top"/>
          </w:tcPr>
          <w:p w14:paraId="000000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25110500016 </w:t>
            </w:r>
          </w:p>
        </w:tc>
        <w:tc>
          <w:tcPr>
            <w:shd w:val="clear" w:color="auto" w:fill="auto"/>
            <w:tcMar>
              <w:top w:w="100" w:type="dxa"/>
              <w:left w:w="100" w:type="dxa"/>
              <w:bottom w:w="100" w:type="dxa"/>
              <w:right w:w="100" w:type="dxa"/>
            </w:tcMar>
            <w:vAlign w:val="top"/>
          </w:tcPr>
          <w:p w14:paraId="000000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Role 3</w:t>
            </w:r>
          </w:p>
        </w:tc>
      </w:tr>
    </w:tbl>
    <w:p w14:paraId="00000013">
      <w:pPr>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p>
    <w:p w14:paraId="00000014">
      <w:pPr>
        <w:pStyle w:val="3"/>
        <w:rPr>
          <w:rFonts w:hint="default" w:ascii="Times New Roman" w:hAnsi="Times New Roman" w:cs="Times New Roman"/>
          <w:color w:val="000000"/>
          <w:sz w:val="24"/>
          <w:szCs w:val="24"/>
        </w:rPr>
      </w:pPr>
      <w:bookmarkStart w:id="0" w:name="_l0hhoyo5s1ah" w:colFirst="0" w:colLast="0"/>
      <w:bookmarkEnd w:id="0"/>
      <w:r>
        <w:rPr>
          <w:rFonts w:hint="default" w:ascii="Times New Roman" w:hAnsi="Times New Roman" w:cs="Times New Roman"/>
          <w:color w:val="000000"/>
          <w:sz w:val="24"/>
          <w:szCs w:val="24"/>
          <w:rtl w:val="0"/>
        </w:rPr>
        <w:t>BAB I PENDAHULUAN</w:t>
      </w:r>
    </w:p>
    <w:p w14:paraId="016234C8">
      <w:pPr>
        <w:rPr>
          <w:rFonts w:hint="default" w:ascii="Times New Roman" w:hAnsi="Times New Roman" w:cs="Times New Roman"/>
          <w:sz w:val="24"/>
          <w:szCs w:val="24"/>
          <w:rtl w:val="0"/>
        </w:rPr>
      </w:pPr>
      <w:r>
        <w:rPr>
          <w:rFonts w:hint="default" w:ascii="Times New Roman" w:hAnsi="Times New Roman" w:cs="Times New Roman"/>
          <w:sz w:val="24"/>
          <w:szCs w:val="24"/>
          <w:rtl w:val="0"/>
        </w:rPr>
        <w:t>1.1 Latar Belakang</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Pada era digital saat ini, pertukaran data antar aplikasi menjadi salah satu kebutuhan utama dalam pengembangan sistem informasi. Berbagai aplikasi modern memanfaatkan Application Programming Interface (API) sebagai media komunikasi untuk mengirim maupun menerima data secara cepat dan terstruktur.</w:t>
      </w:r>
    </w:p>
    <w:p w14:paraId="05AB6EAA">
      <w:pPr>
        <w:rPr>
          <w:rFonts w:hint="default" w:ascii="Times New Roman" w:hAnsi="Times New Roman" w:cs="Times New Roman"/>
          <w:sz w:val="24"/>
          <w:szCs w:val="24"/>
          <w:rtl w:val="0"/>
        </w:rPr>
      </w:pPr>
    </w:p>
    <w:p w14:paraId="5A82E34E">
      <w:pPr>
        <w:rPr>
          <w:rFonts w:hint="default" w:ascii="Times New Roman" w:hAnsi="Times New Roman" w:cs="Times New Roman"/>
          <w:sz w:val="24"/>
          <w:szCs w:val="24"/>
          <w:rtl w:val="0"/>
        </w:rPr>
      </w:pPr>
      <w:r>
        <w:rPr>
          <w:rFonts w:hint="default" w:ascii="Times New Roman" w:hAnsi="Times New Roman" w:cs="Times New Roman"/>
          <w:sz w:val="24"/>
          <w:szCs w:val="24"/>
          <w:rtl w:val="0"/>
        </w:rPr>
        <w:t>REST API merupakan salah satu arsitektur API yang paling banyak digunakan karena memiliki implementasi yang sederhana, ringan, serta mudah diintegrasikan dengan berbagai platform. Melalui REST API, sebuah aplikasi dapat menyediakan layanan pengolahan data menggunakan protokol HTTP dengan berbagai metode seperti GET, POST, PUT, dan DELETE.</w:t>
      </w:r>
    </w:p>
    <w:p w14:paraId="1B26CA1C">
      <w:pPr>
        <w:rPr>
          <w:rFonts w:hint="default" w:ascii="Times New Roman" w:hAnsi="Times New Roman" w:cs="Times New Roman"/>
          <w:sz w:val="24"/>
          <w:szCs w:val="24"/>
          <w:rtl w:val="0"/>
        </w:rPr>
      </w:pPr>
    </w:p>
    <w:p w14:paraId="2DF4FBA4">
      <w:pPr>
        <w:rPr>
          <w:rFonts w:hint="default" w:ascii="Times New Roman" w:hAnsi="Times New Roman" w:cs="Times New Roman"/>
          <w:sz w:val="24"/>
          <w:szCs w:val="24"/>
          <w:rtl w:val="0"/>
        </w:rPr>
      </w:pPr>
      <w:r>
        <w:rPr>
          <w:rFonts w:hint="default" w:ascii="Times New Roman" w:hAnsi="Times New Roman" w:cs="Times New Roman"/>
          <w:sz w:val="24"/>
          <w:szCs w:val="24"/>
          <w:rtl w:val="0"/>
        </w:rPr>
        <w:t>Dalam project ini dikembangkan sebuah aplikasi API Ingestion Dataset menggunakan bahasa pemrograman Python dengan framework Flask. Sistem ini dirancang untuk menerima data mahasiswa melalui HTTP Request, kemudian menyimpannya ke dalam file CSV sebagai media penyimpanan dataset sederhana.</w:t>
      </w:r>
    </w:p>
    <w:p w14:paraId="67973C36">
      <w:pPr>
        <w:rPr>
          <w:rFonts w:hint="default" w:ascii="Times New Roman" w:hAnsi="Times New Roman" w:cs="Times New Roman"/>
          <w:sz w:val="24"/>
          <w:szCs w:val="24"/>
          <w:rtl w:val="0"/>
        </w:rPr>
      </w:pPr>
    </w:p>
    <w:p w14:paraId="00000018">
      <w:pPr>
        <w:rPr>
          <w:rFonts w:hint="default" w:ascii="Times New Roman" w:hAnsi="Times New Roman" w:cs="Times New Roman"/>
          <w:sz w:val="24"/>
          <w:szCs w:val="24"/>
        </w:rPr>
      </w:pPr>
      <w:r>
        <w:rPr>
          <w:rFonts w:hint="default" w:ascii="Times New Roman" w:hAnsi="Times New Roman" w:cs="Times New Roman"/>
          <w:sz w:val="24"/>
          <w:szCs w:val="24"/>
          <w:rtl w:val="0"/>
        </w:rPr>
        <w:t>Selain implementasi API, project ini juga menerapkan konsep komunikasi jaringan melalui penggunaan protokol HTTP, pengujian menggunakan Postman, pencatatan aktivitas (logging), endpoint health check, serta analisis paket jaringan menggunakan Wireshark. Dengan demikian mahasiswa dapat memahami proses komunikasi data dari sisi aplikasi maupun jaringan komputer.</w:t>
      </w:r>
    </w:p>
    <w:p w14:paraId="1520FCB3">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1.2 Tujuan Praktikum</w:t>
      </w:r>
    </w:p>
    <w:p w14:paraId="2046BD2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Mengimplementasikan REST API menggunakan Flask. </w:t>
      </w:r>
    </w:p>
    <w:p w14:paraId="6089820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Membuat proses penyimpanan data ke dalam dataset CSV. </w:t>
      </w:r>
    </w:p>
    <w:p w14:paraId="12C6210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Mengimplementasikan operasi CRUD melalui HTTP Method. </w:t>
      </w:r>
    </w:p>
    <w:p w14:paraId="6B61916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Melakukan pengujian endpoint menggunakan Postman. </w:t>
      </w:r>
    </w:p>
    <w:p w14:paraId="6AB76CE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Mengimplementasikan logging dan health check. </w:t>
      </w:r>
    </w:p>
    <w:p w14:paraId="0314CB3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Menganalisis komunikasi data menggunakan Wireshark. </w:t>
      </w:r>
    </w:p>
    <w:p w14:paraId="00000019">
      <w:pPr>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1.3 Tools yang Digunakan</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Python, Postman, Wireshark, GitHub, CSV, dan JSON.</w:t>
      </w:r>
    </w:p>
    <w:p w14:paraId="0000001A">
      <w:pPr>
        <w:pStyle w:val="3"/>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tl w:val="0"/>
        </w:rPr>
        <w:t xml:space="preserve">BAB II </w:t>
      </w:r>
      <w:r>
        <w:rPr>
          <w:rFonts w:hint="default" w:ascii="Times New Roman" w:hAnsi="Times New Roman" w:cs="Times New Roman"/>
          <w:color w:val="000000"/>
          <w:sz w:val="24"/>
          <w:szCs w:val="24"/>
          <w:rtl w:val="0"/>
          <w:lang w:val="en-US"/>
        </w:rPr>
        <w:t>Landasan Teori</w:t>
      </w:r>
    </w:p>
    <w:p w14:paraId="3E316915">
      <w:pPr>
        <w:pStyle w:val="3"/>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2.1 Application Programming Interface (API)</w:t>
      </w:r>
    </w:p>
    <w:p w14:paraId="509F2D4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Application Programming Interface (API) merupakan sekumpulan aturan yang memungkinkan dua aplikasi atau lebih untuk saling berkomunikasi dan bertukar data. API berfungsi sebagai perantara antara client dengan server sehingga aplikasi tidak perlu mengetahui bagaimana proses internal sistem bekerja.</w:t>
      </w:r>
    </w:p>
    <w:p w14:paraId="2C391B5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Pada project ini API digunakan untuk menerima data mahasiswa dari Postman, kemudian memproses dan menyimpannya ke dalam file CSV.</w:t>
      </w:r>
    </w:p>
    <w:p w14:paraId="1FEC64C9">
      <w:pPr>
        <w:pStyle w:val="3"/>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2.2 REST API</w:t>
      </w:r>
    </w:p>
    <w:p w14:paraId="74A737E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REST (Representational State Transfer) merupakan gaya arsitektur dalam pengembangan web service yang memanfaatkan protokol HTTP sebagai media komunikasi. REST API menggunakan endpoint tertentu untuk mengakses suatu resource.</w:t>
      </w:r>
    </w:p>
    <w:p w14:paraId="06ADC12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REST API memiliki beberapa karakteristik, yaitu:</w:t>
      </w:r>
    </w:p>
    <w:p w14:paraId="48BE311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Stateless </w:t>
      </w:r>
    </w:p>
    <w:p w14:paraId="57A278F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Client-Server </w:t>
      </w:r>
    </w:p>
    <w:p w14:paraId="6E5EDBA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Uniform Interface </w:t>
      </w:r>
    </w:p>
    <w:p w14:paraId="05270DF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Resource Based </w:t>
      </w:r>
    </w:p>
    <w:p w14:paraId="4FB6F211">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Dalam project ini seluruh komunikasi dilakukan menggunakan REST API.</w:t>
      </w:r>
    </w:p>
    <w:p w14:paraId="6E5955D3">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 HTTP Protocol</w:t>
      </w:r>
    </w:p>
    <w:p w14:paraId="3F79EF4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HTTP (Hypertext Transfer Protocol) merupakan protokol komunikasi yang digunakan dalam pertukaran data antara client dan server.</w:t>
      </w:r>
    </w:p>
    <w:p w14:paraId="705BD22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Metode HTTP yang digunakan pada project ini meliputi:</w:t>
      </w:r>
    </w:p>
    <w:p w14:paraId="649ED345">
      <w:pPr>
        <w:pStyle w:val="4"/>
        <w:keepNext w:val="0"/>
        <w:keepLines w:val="0"/>
        <w:widowControl/>
        <w:numPr>
          <w:ilvl w:val="0"/>
          <w:numId w:val="3"/>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GET</w:t>
      </w:r>
    </w:p>
    <w:p w14:paraId="422C93F2">
      <w:pPr>
        <w:pStyle w:val="4"/>
        <w:keepNext w:val="0"/>
        <w:keepLines w:val="0"/>
        <w:widowControl/>
        <w:numPr>
          <w:ilvl w:val="0"/>
          <w:numId w:val="3"/>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w:t>
      </w:r>
      <w:r>
        <w:rPr>
          <w:rFonts w:hint="default" w:ascii="Times New Roman" w:hAnsi="Times New Roman" w:cs="Times New Roman"/>
          <w:color w:val="auto"/>
          <w:sz w:val="24"/>
          <w:szCs w:val="24"/>
          <w:lang w:val="en-US"/>
        </w:rPr>
        <w:t>O</w:t>
      </w:r>
      <w:r>
        <w:rPr>
          <w:rFonts w:hint="default" w:ascii="Times New Roman" w:hAnsi="Times New Roman" w:cs="Times New Roman"/>
          <w:color w:val="auto"/>
          <w:sz w:val="24"/>
          <w:szCs w:val="24"/>
        </w:rPr>
        <w:t>ST</w:t>
      </w:r>
    </w:p>
    <w:p w14:paraId="7DCB7543">
      <w:pPr>
        <w:pStyle w:val="4"/>
        <w:keepNext w:val="0"/>
        <w:keepLines w:val="0"/>
        <w:widowControl/>
        <w:numPr>
          <w:ilvl w:val="0"/>
          <w:numId w:val="3"/>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PUT</w:t>
      </w:r>
    </w:p>
    <w:p w14:paraId="0000002E">
      <w:pPr>
        <w:pStyle w:val="4"/>
        <w:keepNext w:val="0"/>
        <w:keepLines w:val="0"/>
        <w:widowControl/>
        <w:numPr>
          <w:ilvl w:val="0"/>
          <w:numId w:val="3"/>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DELETE</w:t>
      </w:r>
    </w:p>
    <w:p w14:paraId="0000002F">
      <w:pPr>
        <w:rPr>
          <w:rFonts w:hint="default" w:ascii="Times New Roman" w:hAnsi="Times New Roman" w:cs="Times New Roman"/>
          <w:sz w:val="24"/>
          <w:szCs w:val="24"/>
        </w:rPr>
      </w:pPr>
    </w:p>
    <w:p w14:paraId="72A36BA4">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 JSON</w:t>
      </w:r>
    </w:p>
    <w:p w14:paraId="23AFE10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JSON (JavaScript Object Notation) merupakan format pertukaran data yang ringan dan mudah dibaca baik oleh manusia maupun komputer.</w:t>
      </w:r>
    </w:p>
    <w:p w14:paraId="69AFC7B1">
      <w:pPr>
        <w:pStyle w:val="12"/>
        <w:keepNext w:val="0"/>
        <w:keepLines w:val="0"/>
        <w:widowControl/>
        <w:suppressLineNumbers w:val="0"/>
        <w:rPr>
          <w:rFonts w:hint="default" w:ascii="Times New Roman" w:hAnsi="Times New Roman" w:cs="Times New Roman"/>
          <w:sz w:val="24"/>
          <w:szCs w:val="24"/>
        </w:rPr>
      </w:pPr>
    </w:p>
    <w:p w14:paraId="38025C69">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 Flask</w:t>
      </w:r>
    </w:p>
    <w:p w14:paraId="6754455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 merupakan framework web berbasis Python yang digunakan untuk membangun aplikasi web dan REST API. Flask dipilih karena memiliki ukuran yang ringan, mudah dipelajari, dan cocok digunakan untuk pengembangan API sederhana.</w:t>
      </w:r>
    </w:p>
    <w:p w14:paraId="6FB447F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Pada project ini Flask digunakan untuk membuat endpoint API seperti GET, POST, PUT, DELETE, serta endpoint health check.</w:t>
      </w:r>
    </w:p>
    <w:p w14:paraId="66D3F1AA">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 CSV (Comma Separated Values)</w:t>
      </w:r>
    </w:p>
    <w:p w14:paraId="55AEB5B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CSV merupakan format penyimpanan data berbasis teks yang menyimpan informasi dalam bentuk tabel. Setiap kolom dipisahkan oleh tanda koma.</w:t>
      </w:r>
    </w:p>
    <w:p w14:paraId="132B263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Pada project ini file </w:t>
      </w:r>
      <w:r>
        <w:rPr>
          <w:rStyle w:val="13"/>
          <w:rFonts w:hint="default" w:ascii="Times New Roman" w:hAnsi="Times New Roman" w:cs="Times New Roman"/>
          <w:sz w:val="24"/>
          <w:szCs w:val="24"/>
        </w:rPr>
        <w:t>students.csv</w:t>
      </w:r>
      <w:r>
        <w:rPr>
          <w:rFonts w:hint="default" w:ascii="Times New Roman" w:hAnsi="Times New Roman" w:cs="Times New Roman"/>
          <w:sz w:val="24"/>
          <w:szCs w:val="24"/>
        </w:rPr>
        <w:t xml:space="preserve"> digunakan sebagai media penyimpanan dataset mahasiswa tanpa menggunakan database sehingga implementasi menjadi lebih sederhana.</w:t>
      </w:r>
    </w:p>
    <w:p w14:paraId="3A94120B">
      <w:pPr>
        <w:pStyle w:val="12"/>
        <w:keepNext w:val="0"/>
        <w:keepLines w:val="0"/>
        <w:widowControl/>
        <w:suppressLineNumbers w:val="0"/>
        <w:rPr>
          <w:rFonts w:hint="default" w:ascii="Times New Roman" w:hAnsi="Times New Roman" w:cs="Times New Roman"/>
          <w:sz w:val="24"/>
          <w:szCs w:val="24"/>
        </w:rPr>
      </w:pPr>
    </w:p>
    <w:p w14:paraId="55763123">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 Postman</w:t>
      </w:r>
    </w:p>
    <w:p w14:paraId="7BA46E9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Postman merupakan aplikasi yang digunakan untuk menguji REST API. Melalui Postman pengguna dapat mengirim request menggunakan berbagai metode HTTP dan melihat response yang diberikan oleh server.</w:t>
      </w:r>
    </w:p>
    <w:p w14:paraId="71B3B0D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Dalam project ini Postman digunakan untuk melakukan pengujian seluruh endpoint API.</w:t>
      </w:r>
    </w:p>
    <w:p w14:paraId="04A573E6">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2.8 Wireshark</w:t>
      </w:r>
    </w:p>
    <w:p w14:paraId="1702478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Wireshark merupakan perangkat lunak network protocol analyzer yang digunakan untuk menangkap dan menganalisis paket jaringan.</w:t>
      </w:r>
    </w:p>
    <w:p w14:paraId="5939935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Pada project ini Wireshark digunakan untuk mengamati proses komunikasi HTTP antara Postman sebagai client dengan Flask sebagai server sehingga dapat diketahui request, response, status code, serta informasi header yang dikirimkan selama komunikasi berlangsung.</w:t>
      </w:r>
    </w:p>
    <w:p w14:paraId="476528FA">
      <w:pPr>
        <w:pStyle w:val="12"/>
        <w:keepNext w:val="0"/>
        <w:keepLines w:val="0"/>
        <w:widowControl/>
        <w:suppressLineNumbers w:val="0"/>
        <w:rPr>
          <w:rFonts w:hint="default" w:ascii="Times New Roman" w:hAnsi="Times New Roman" w:cs="Times New Roman"/>
          <w:sz w:val="24"/>
          <w:szCs w:val="24"/>
        </w:rPr>
      </w:pPr>
    </w:p>
    <w:p w14:paraId="17E1D4F0">
      <w:pPr>
        <w:rPr>
          <w:rFonts w:hint="default" w:ascii="Times New Roman" w:hAnsi="Times New Roman" w:cs="Times New Roman"/>
          <w:sz w:val="24"/>
          <w:szCs w:val="24"/>
        </w:rPr>
      </w:pPr>
    </w:p>
    <w:p w14:paraId="00000030">
      <w:pPr>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BAB III IMPLEMENTASI ROLE 1 (API TESTING)</w:t>
      </w:r>
    </w:p>
    <w:p w14:paraId="00000031">
      <w:pPr>
        <w:pStyle w:val="3"/>
        <w:keepNext w:val="0"/>
        <w:keepLines w:val="0"/>
        <w:spacing w:before="360" w:after="80"/>
        <w:rPr>
          <w:rFonts w:hint="default" w:ascii="Times New Roman" w:hAnsi="Times New Roman" w:eastAsia="Cambria" w:cs="Times New Roman"/>
          <w:color w:val="000000"/>
          <w:sz w:val="24"/>
          <w:szCs w:val="24"/>
        </w:rPr>
      </w:pPr>
      <w:bookmarkStart w:id="1" w:name="_rs77pyfs3qg" w:colFirst="0" w:colLast="0"/>
      <w:bookmarkEnd w:id="1"/>
      <w:r>
        <w:rPr>
          <w:rFonts w:hint="default" w:ascii="Times New Roman" w:hAnsi="Times New Roman" w:eastAsia="Cambria" w:cs="Times New Roman"/>
          <w:color w:val="000000"/>
          <w:sz w:val="24"/>
          <w:szCs w:val="24"/>
          <w:rtl w:val="0"/>
        </w:rPr>
        <w:t>3.1 Pengujian API Menggunakan Postman</w:t>
      </w:r>
    </w:p>
    <w:p w14:paraId="00000032">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Role 1 bertanggung jawab melakukan pengujian endpoint yang tersedia pada server menggunakan aplikasi Postman.</w:t>
      </w:r>
    </w:p>
    <w:p w14:paraId="00000033">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Langkah yang dilakukan:</w:t>
      </w:r>
    </w:p>
    <w:p w14:paraId="00000034">
      <w:pPr>
        <w:numPr>
          <w:ilvl w:val="0"/>
          <w:numId w:val="4"/>
        </w:numPr>
        <w:spacing w:before="240" w:after="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Mengimpor Postman Collection.</w:t>
      </w:r>
    </w:p>
    <w:p w14:paraId="00000035">
      <w:pPr>
        <w:numPr>
          <w:ilvl w:val="0"/>
          <w:numId w:val="4"/>
        </w:numPr>
        <w:spacing w:before="0" w:after="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Menjalankan request ke endpoint yang tersedia.</w:t>
      </w:r>
    </w:p>
    <w:p w14:paraId="00000036">
      <w:pPr>
        <w:numPr>
          <w:ilvl w:val="0"/>
          <w:numId w:val="4"/>
        </w:numPr>
        <w:spacing w:before="0" w:after="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Mengamati response dari server.</w:t>
      </w:r>
    </w:p>
    <w:p w14:paraId="00000037">
      <w:pPr>
        <w:numPr>
          <w:ilvl w:val="0"/>
          <w:numId w:val="4"/>
        </w:numPr>
        <w:spacing w:before="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Mendokumentasikan hasil request berhasil dan gagal.</w:t>
      </w:r>
    </w:p>
    <w:p w14:paraId="00000038">
      <w:pPr>
        <w:pStyle w:val="3"/>
        <w:keepNext w:val="0"/>
        <w:keepLines w:val="0"/>
        <w:spacing w:before="360" w:after="80"/>
        <w:rPr>
          <w:rFonts w:hint="default" w:ascii="Times New Roman" w:hAnsi="Times New Roman" w:eastAsia="Cambria" w:cs="Times New Roman"/>
          <w:color w:val="000000"/>
          <w:sz w:val="24"/>
          <w:szCs w:val="24"/>
        </w:rPr>
      </w:pPr>
      <w:bookmarkStart w:id="2" w:name="_w2ba3jclfar6" w:colFirst="0" w:colLast="0"/>
      <w:bookmarkEnd w:id="2"/>
      <w:r>
        <w:rPr>
          <w:rFonts w:hint="default" w:ascii="Times New Roman" w:hAnsi="Times New Roman" w:eastAsia="Cambria" w:cs="Times New Roman"/>
          <w:color w:val="000000"/>
          <w:sz w:val="24"/>
          <w:szCs w:val="24"/>
          <w:rtl w:val="0"/>
        </w:rPr>
        <w:t>3.2 Hasil Pengujian Berhasil</w:t>
      </w:r>
    </w:p>
    <w:p w14:paraId="00000039">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(Masukkan Screenshot Postman 200 OK)</w:t>
      </w:r>
    </w:p>
    <w:p w14:paraId="0000003A">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Berdasarkan hasil pengujian, server berhasil menerima request yang dikirimkan oleh client dan menghasilkan response dengan status code 200 OK. Hal ini menunjukkan bahwa endpoint dapat diakses dan berfungsi dengan baik.</w:t>
      </w:r>
    </w:p>
    <w:p w14:paraId="0000003B">
      <w:pPr>
        <w:spacing w:before="240" w:after="240"/>
        <w:rPr>
          <w:rFonts w:hint="default" w:ascii="Times New Roman" w:hAnsi="Times New Roman" w:cs="Times New Roman"/>
          <w:sz w:val="24"/>
          <w:szCs w:val="24"/>
        </w:rPr>
      </w:pPr>
    </w:p>
    <w:p w14:paraId="0000003C">
      <w:pPr>
        <w:pStyle w:val="3"/>
        <w:keepNext w:val="0"/>
        <w:keepLines w:val="0"/>
        <w:spacing w:before="360" w:after="80"/>
        <w:rPr>
          <w:rFonts w:hint="default" w:ascii="Times New Roman" w:hAnsi="Times New Roman" w:eastAsia="Cambria" w:cs="Times New Roman"/>
          <w:color w:val="000000"/>
          <w:sz w:val="24"/>
          <w:szCs w:val="24"/>
        </w:rPr>
      </w:pPr>
      <w:bookmarkStart w:id="3" w:name="_rb9p7hl2c2mg" w:colFirst="0" w:colLast="0"/>
      <w:bookmarkEnd w:id="3"/>
      <w:r>
        <w:rPr>
          <w:rFonts w:hint="default" w:ascii="Times New Roman" w:hAnsi="Times New Roman" w:eastAsia="Cambria" w:cs="Times New Roman"/>
          <w:color w:val="000000"/>
          <w:sz w:val="24"/>
          <w:szCs w:val="24"/>
          <w:rtl w:val="0"/>
        </w:rPr>
        <w:t>3.3 Hasil Pengujian Error</w:t>
      </w:r>
    </w:p>
    <w:p w14:paraId="0000003D">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(Masukkan Screenshot Error Response)</w:t>
      </w:r>
    </w:p>
    <w:p w14:paraId="0000003E">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Pengujian juga dilakukan dengan mengirim request yang tidak sesuai. Server menghasilkan pesan error yang menunjukkan bahwa mekanisme validasi berjalan dengan baik sehingga dapat mencegah data yang tidak valid diproses oleh sistem.</w:t>
      </w:r>
    </w:p>
    <w:p w14:paraId="0000003F">
      <w:pPr>
        <w:rPr>
          <w:rFonts w:hint="default" w:ascii="Times New Roman" w:hAnsi="Times New Roman" w:cs="Times New Roman"/>
          <w:sz w:val="24"/>
          <w:szCs w:val="24"/>
        </w:rPr>
      </w:pPr>
    </w:p>
    <w:p w14:paraId="00000040">
      <w:pPr>
        <w:pStyle w:val="3"/>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BAB IV IMPLEMENTASI ROLE 2 (PACKET ANALYSIS)</w:t>
      </w:r>
    </w:p>
    <w:p w14:paraId="00000041">
      <w:pPr>
        <w:pStyle w:val="3"/>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tl w:val="0"/>
        </w:rPr>
        <w:t>4.1 Packet Capture Menggunakan Wireshark</w:t>
      </w:r>
    </w:p>
    <w:p w14:paraId="00000042">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Role 2 bertanggung jawab melakukan proses packet capture menggunakan Wireshark.</w:t>
      </w:r>
    </w:p>
    <w:p w14:paraId="00000043">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Tujuan packet capture adalah untuk mengamati proses komunikasi antara client dan server secara langsung pada tingkat jaringan.</w:t>
      </w:r>
    </w:p>
    <w:p w14:paraId="00000044">
      <w:pPr>
        <w:spacing w:before="240" w:after="240"/>
        <w:rPr>
          <w:rFonts w:hint="default" w:ascii="Times New Roman" w:hAnsi="Times New Roman" w:cs="Times New Roman"/>
          <w:sz w:val="24"/>
          <w:szCs w:val="24"/>
        </w:rPr>
      </w:pPr>
    </w:p>
    <w:p w14:paraId="00000045">
      <w:pPr>
        <w:pStyle w:val="3"/>
        <w:keepNext w:val="0"/>
        <w:keepLines w:val="0"/>
        <w:spacing w:before="360" w:after="80"/>
        <w:rPr>
          <w:rFonts w:hint="default" w:ascii="Times New Roman" w:hAnsi="Times New Roman" w:eastAsia="Cambria" w:cs="Times New Roman"/>
          <w:color w:val="000000"/>
          <w:sz w:val="24"/>
          <w:szCs w:val="24"/>
        </w:rPr>
      </w:pPr>
      <w:bookmarkStart w:id="4" w:name="_kds2vvrshw33" w:colFirst="0" w:colLast="0"/>
      <w:bookmarkEnd w:id="4"/>
      <w:r>
        <w:rPr>
          <w:rFonts w:hint="default" w:ascii="Times New Roman" w:hAnsi="Times New Roman" w:eastAsia="Cambria" w:cs="Times New Roman"/>
          <w:color w:val="000000"/>
          <w:sz w:val="24"/>
          <w:szCs w:val="24"/>
          <w:rtl w:val="0"/>
        </w:rPr>
        <w:t>4.2 Hasil Capture</w:t>
      </w:r>
    </w:p>
    <w:p w14:paraId="00000046">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(Masukkan Screenshot Wireshark)</w:t>
      </w:r>
    </w:p>
    <w:p w14:paraId="00000047">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Pada proses capture terlihat paket request yang dikirim oleh client menuju server serta paket response yang dikirim server kembali ke client.</w:t>
      </w:r>
    </w:p>
    <w:p w14:paraId="00000048">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File capture yang dihasilkan:</w:t>
      </w:r>
    </w:p>
    <w:p w14:paraId="00000049">
      <w:pPr>
        <w:numPr>
          <w:ilvl w:val="0"/>
          <w:numId w:val="5"/>
        </w:numPr>
        <w:spacing w:before="240" w:after="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file.pcapng</w:t>
      </w:r>
    </w:p>
    <w:p w14:paraId="0000004A">
      <w:pPr>
        <w:numPr>
          <w:ilvl w:val="0"/>
          <w:numId w:val="5"/>
        </w:numPr>
        <w:spacing w:before="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uji cob eror.pcapng</w:t>
      </w:r>
    </w:p>
    <w:p w14:paraId="0000004B">
      <w:pPr>
        <w:spacing w:before="240" w:after="240"/>
        <w:rPr>
          <w:rFonts w:hint="default" w:ascii="Times New Roman" w:hAnsi="Times New Roman" w:cs="Times New Roman"/>
          <w:sz w:val="24"/>
          <w:szCs w:val="24"/>
        </w:rPr>
      </w:pPr>
    </w:p>
    <w:p w14:paraId="0000004C">
      <w:pPr>
        <w:pStyle w:val="3"/>
        <w:keepNext w:val="0"/>
        <w:keepLines w:val="0"/>
        <w:spacing w:before="360" w:after="80"/>
        <w:rPr>
          <w:rFonts w:hint="default" w:ascii="Times New Roman" w:hAnsi="Times New Roman" w:eastAsia="Cambria" w:cs="Times New Roman"/>
          <w:color w:val="000000"/>
          <w:sz w:val="24"/>
          <w:szCs w:val="24"/>
        </w:rPr>
      </w:pPr>
      <w:bookmarkStart w:id="5" w:name="_wj7f7ybkqiz9" w:colFirst="0" w:colLast="0"/>
      <w:bookmarkEnd w:id="5"/>
      <w:r>
        <w:rPr>
          <w:rFonts w:hint="default" w:ascii="Times New Roman" w:hAnsi="Times New Roman" w:eastAsia="Cambria" w:cs="Times New Roman"/>
          <w:color w:val="000000"/>
          <w:sz w:val="24"/>
          <w:szCs w:val="24"/>
          <w:rtl w:val="0"/>
        </w:rPr>
        <w:t>4.3 Analisis Paket</w:t>
      </w:r>
    </w:p>
    <w:p w14:paraId="0000004D">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Berdasarkan hasil analisis, komunikasi antara client dan server berjalan menggunakan protokol HTTP. Paket yang terekam menunjukkan proses request dan response yang sesuai dengan pengujian yang dilakukan menggunakan Postman.</w:t>
      </w:r>
    </w:p>
    <w:p w14:paraId="0000004E">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Wireshark membantu dalam memahami bagaimana data berpindah dari satu perangkat ke perangkat lain melalui jaringan.</w:t>
      </w:r>
    </w:p>
    <w:p w14:paraId="0000004F">
      <w:pPr>
        <w:spacing w:before="240" w:after="240"/>
        <w:rPr>
          <w:rFonts w:hint="default" w:ascii="Times New Roman" w:hAnsi="Times New Roman" w:cs="Times New Roman"/>
          <w:sz w:val="24"/>
          <w:szCs w:val="24"/>
        </w:rPr>
      </w:pPr>
    </w:p>
    <w:p w14:paraId="00000050">
      <w:pPr>
        <w:pStyle w:val="3"/>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BAB V IMPLEMENTASI ROLE 3 (DATA PARSING)</w:t>
      </w:r>
    </w:p>
    <w:p w14:paraId="00000051">
      <w:pPr>
        <w:pStyle w:val="3"/>
        <w:keepNext w:val="0"/>
        <w:keepLines w:val="0"/>
        <w:spacing w:before="360" w:after="80"/>
        <w:rPr>
          <w:rFonts w:hint="default" w:ascii="Times New Roman" w:hAnsi="Times New Roman" w:eastAsia="Cambria" w:cs="Times New Roman"/>
          <w:color w:val="000000"/>
          <w:sz w:val="24"/>
          <w:szCs w:val="24"/>
        </w:rPr>
      </w:pPr>
      <w:bookmarkStart w:id="6" w:name="_wc5dc5122g5y" w:colFirst="0" w:colLast="0"/>
      <w:bookmarkEnd w:id="6"/>
      <w:r>
        <w:rPr>
          <w:rFonts w:hint="default" w:ascii="Times New Roman" w:hAnsi="Times New Roman" w:eastAsia="Cambria" w:cs="Times New Roman"/>
          <w:color w:val="000000"/>
          <w:sz w:val="24"/>
          <w:szCs w:val="24"/>
          <w:rtl w:val="0"/>
        </w:rPr>
        <w:t>5.1 Parsing Data Menggunakan Python</w:t>
      </w:r>
    </w:p>
    <w:p w14:paraId="00000052">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Role 3 bertanggung jawab melakukan parsing data yang diterima dari server.</w:t>
      </w:r>
    </w:p>
    <w:p w14:paraId="00000053">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Data yang diperoleh dalam format JSON diproses menggunakan Python sehingga dapat disimpan dalam format CSV.</w:t>
      </w:r>
    </w:p>
    <w:p w14:paraId="00000054">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 xml:space="preserve">5.2 Implementasi Program </w:t>
      </w:r>
    </w:p>
    <w:p w14:paraId="00000055">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File yang digunakan:</w:t>
      </w:r>
    </w:p>
    <w:p w14:paraId="00000056">
      <w:pPr>
        <w:numPr>
          <w:ilvl w:val="0"/>
          <w:numId w:val="6"/>
        </w:numPr>
        <w:spacing w:before="240" w:after="0"/>
        <w:ind w:left="720" w:hanging="360"/>
        <w:rPr>
          <w:rFonts w:hint="default" w:ascii="Times New Roman" w:hAnsi="Times New Roman" w:cs="Times New Roman"/>
          <w:b/>
          <w:bCs/>
          <w:sz w:val="24"/>
          <w:szCs w:val="24"/>
        </w:rPr>
      </w:pPr>
      <w:r>
        <w:rPr>
          <w:rFonts w:hint="default" w:ascii="Times New Roman" w:hAnsi="Times New Roman" w:cs="Times New Roman"/>
          <w:b/>
          <w:bCs/>
          <w:sz w:val="24"/>
          <w:szCs w:val="24"/>
          <w:rtl w:val="0"/>
        </w:rPr>
        <w:t>role3_serv</w:t>
      </w:r>
      <w:bookmarkStart w:id="11" w:name="_GoBack"/>
      <w:bookmarkEnd w:id="11"/>
      <w:r>
        <w:rPr>
          <w:rFonts w:hint="default" w:ascii="Times New Roman" w:hAnsi="Times New Roman" w:cs="Times New Roman"/>
          <w:b/>
          <w:bCs/>
          <w:sz w:val="24"/>
          <w:szCs w:val="24"/>
          <w:rtl w:val="0"/>
        </w:rPr>
        <w:t>er.py</w:t>
      </w:r>
    </w:p>
    <w:p w14:paraId="00000057">
      <w:pPr>
        <w:numPr>
          <w:ilvl w:val="0"/>
          <w:numId w:val="6"/>
        </w:numPr>
        <w:spacing w:before="0" w:after="0"/>
        <w:ind w:left="720" w:hanging="360"/>
        <w:rPr>
          <w:rFonts w:hint="default" w:ascii="Times New Roman" w:hAnsi="Times New Roman" w:cs="Times New Roman"/>
          <w:b/>
          <w:bCs/>
          <w:sz w:val="24"/>
          <w:szCs w:val="24"/>
        </w:rPr>
      </w:pPr>
      <w:r>
        <w:rPr>
          <w:rFonts w:hint="default" w:ascii="Times New Roman" w:hAnsi="Times New Roman" w:cs="Times New Roman"/>
          <w:b/>
          <w:bCs/>
          <w:sz w:val="24"/>
          <w:szCs w:val="24"/>
          <w:rtl w:val="0"/>
        </w:rPr>
        <w:t>role3_parsing.ipynb</w:t>
      </w:r>
    </w:p>
    <w:p w14:paraId="00000058">
      <w:pPr>
        <w:numPr>
          <w:ilvl w:val="0"/>
          <w:numId w:val="6"/>
        </w:numPr>
        <w:spacing w:before="0" w:after="240"/>
        <w:ind w:left="720" w:hanging="360"/>
        <w:rPr>
          <w:rFonts w:hint="default" w:ascii="Times New Roman" w:hAnsi="Times New Roman" w:cs="Times New Roman"/>
          <w:b/>
          <w:bCs/>
          <w:sz w:val="24"/>
          <w:szCs w:val="24"/>
        </w:rPr>
      </w:pPr>
      <w:r>
        <w:rPr>
          <w:rFonts w:hint="default" w:ascii="Times New Roman" w:hAnsi="Times New Roman" w:cs="Times New Roman"/>
          <w:b/>
          <w:bCs/>
          <w:sz w:val="24"/>
          <w:szCs w:val="24"/>
          <w:rtl w:val="0"/>
        </w:rPr>
        <w:t>pandas_parsing.ipynb</w:t>
      </w:r>
    </w:p>
    <w:p w14:paraId="00000059">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Program membaca data JSON kemudian mengekstrak informasi yang diperlukan sebelum menyimpannya ke file CSV</w:t>
      </w:r>
    </w:p>
    <w:p w14:paraId="0000005A">
      <w:pPr>
        <w:pStyle w:val="3"/>
        <w:keepNext w:val="0"/>
        <w:keepLines w:val="0"/>
        <w:spacing w:before="360" w:after="80"/>
        <w:rPr>
          <w:rFonts w:hint="default" w:ascii="Times New Roman" w:hAnsi="Times New Roman" w:eastAsia="Cambria" w:cs="Times New Roman"/>
          <w:color w:val="000000"/>
          <w:sz w:val="24"/>
          <w:szCs w:val="24"/>
        </w:rPr>
      </w:pPr>
      <w:bookmarkStart w:id="7" w:name="_jj26ebe5xhcd" w:colFirst="0" w:colLast="0"/>
      <w:bookmarkEnd w:id="7"/>
      <w:r>
        <w:rPr>
          <w:rFonts w:hint="default" w:ascii="Times New Roman" w:hAnsi="Times New Roman" w:eastAsia="Cambria" w:cs="Times New Roman"/>
          <w:color w:val="000000"/>
          <w:sz w:val="24"/>
          <w:szCs w:val="24"/>
          <w:rtl w:val="0"/>
        </w:rPr>
        <w:t>5.3 Hasil Parsing</w:t>
      </w:r>
    </w:p>
    <w:p w14:paraId="0000005B">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(Masukkan Screenshot Hasil Parsing)</w:t>
      </w:r>
    </w:p>
    <w:p w14:paraId="0000005C">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Output yang dihasilkan:hasil_parsing.csv</w:t>
      </w:r>
    </w:p>
    <w:p w14:paraId="0000005D">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 xml:space="preserve">Data berhasil dikonversi ke dalam format tabular sehingga lebih mudah dibaca dan dianalisis. </w:t>
      </w:r>
    </w:p>
    <w:p w14:paraId="0000005E">
      <w:pPr>
        <w:spacing w:before="240" w:after="240"/>
        <w:rPr>
          <w:rFonts w:hint="default" w:ascii="Times New Roman" w:hAnsi="Times New Roman" w:cs="Times New Roman"/>
          <w:b/>
          <w:bCs/>
          <w:sz w:val="24"/>
          <w:szCs w:val="24"/>
        </w:rPr>
      </w:pPr>
    </w:p>
    <w:p w14:paraId="0000005F">
      <w:pPr>
        <w:pStyle w:val="3"/>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BAB VI IMPLEMENTASI ROLE 4 (DOCUMENTATION &amp; GITHUB)</w:t>
      </w:r>
    </w:p>
    <w:p w14:paraId="00000060">
      <w:pPr>
        <w:pStyle w:val="3"/>
        <w:keepNext w:val="0"/>
        <w:keepLines w:val="0"/>
        <w:spacing w:before="360" w:after="80"/>
        <w:rPr>
          <w:rFonts w:hint="default" w:ascii="Times New Roman" w:hAnsi="Times New Roman" w:eastAsia="Cambria" w:cs="Times New Roman"/>
          <w:color w:val="000000"/>
          <w:sz w:val="24"/>
          <w:szCs w:val="24"/>
        </w:rPr>
      </w:pPr>
      <w:bookmarkStart w:id="8" w:name="_8yw1mwg6hes2" w:colFirst="0" w:colLast="0"/>
      <w:bookmarkEnd w:id="8"/>
      <w:r>
        <w:rPr>
          <w:rFonts w:hint="default" w:ascii="Times New Roman" w:hAnsi="Times New Roman" w:eastAsia="Cambria" w:cs="Times New Roman"/>
          <w:color w:val="000000"/>
          <w:sz w:val="24"/>
          <w:szCs w:val="24"/>
          <w:rtl w:val="0"/>
        </w:rPr>
        <w:t>6.1 Pengelolaan Repository GitHub</w:t>
      </w:r>
    </w:p>
    <w:p w14:paraId="00000061">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Role 4 bertanggung jawab membuat dan mengelola repository GitHub kelompok.</w:t>
      </w:r>
    </w:p>
    <w:p w14:paraId="00000062">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Repository digunakan sebagai tempat penyimpanan seluruh evidence, source code, dokumentasi, serta hasil pengerjaan kelompok.</w:t>
      </w:r>
    </w:p>
    <w:p w14:paraId="00000063">
      <w:pPr>
        <w:pStyle w:val="3"/>
        <w:keepNext w:val="0"/>
        <w:keepLines w:val="0"/>
        <w:spacing w:before="360" w:after="80"/>
        <w:rPr>
          <w:rFonts w:hint="default" w:ascii="Times New Roman" w:hAnsi="Times New Roman" w:eastAsia="Cambria" w:cs="Times New Roman"/>
          <w:color w:val="000000"/>
          <w:sz w:val="24"/>
          <w:szCs w:val="24"/>
        </w:rPr>
      </w:pPr>
      <w:bookmarkStart w:id="9" w:name="_k5ssqa9f4hol" w:colFirst="0" w:colLast="0"/>
      <w:bookmarkEnd w:id="9"/>
      <w:r>
        <w:rPr>
          <w:rFonts w:hint="default" w:ascii="Times New Roman" w:hAnsi="Times New Roman" w:eastAsia="Cambria" w:cs="Times New Roman"/>
          <w:color w:val="000000"/>
          <w:sz w:val="24"/>
          <w:szCs w:val="24"/>
          <w:rtl w:val="0"/>
        </w:rPr>
        <w:t>6.2 Struktur Repository</w:t>
      </w:r>
    </w:p>
    <w:p w14:paraId="00000064">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(Masukkan Screenshot Repository GitHub)</w:t>
      </w:r>
    </w:p>
    <w:p w14:paraId="00000065">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Struktur folder yang digunakan:</w:t>
      </w:r>
    </w:p>
    <w:p w14:paraId="00000066">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postman</w:t>
      </w:r>
    </w:p>
    <w:p w14:paraId="00000067">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capture</w:t>
      </w:r>
    </w:p>
    <w:p w14:paraId="00000068">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screenshots</w:t>
      </w:r>
    </w:p>
    <w:p w14:paraId="00000069">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python</w:t>
      </w:r>
    </w:p>
    <w:p w14:paraId="0000006A">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output</w:t>
      </w:r>
    </w:p>
    <w:p w14:paraId="0000006B">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report</w:t>
      </w:r>
    </w:p>
    <w:p w14:paraId="0000006C">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ppt</w:t>
      </w:r>
    </w:p>
    <w:p w14:paraId="0000006D">
      <w:pPr>
        <w:spacing w:before="240" w:after="240"/>
        <w:rPr>
          <w:rFonts w:hint="default" w:ascii="Times New Roman" w:hAnsi="Times New Roman" w:cs="Times New Roman"/>
          <w:sz w:val="24"/>
          <w:szCs w:val="24"/>
        </w:rPr>
      </w:pPr>
      <w:r>
        <w:rPr>
          <w:rFonts w:hint="default" w:ascii="Times New Roman" w:hAnsi="Times New Roman" w:cs="Times New Roman"/>
          <w:sz w:val="24"/>
          <w:szCs w:val="24"/>
          <w:rtl w:val="0"/>
        </w:rPr>
        <w:t>reflection</w:t>
      </w:r>
    </w:p>
    <w:p w14:paraId="0000006E">
      <w:pPr>
        <w:pStyle w:val="3"/>
        <w:keepNext w:val="0"/>
        <w:keepLines w:val="0"/>
        <w:spacing w:before="360" w:after="80"/>
        <w:rPr>
          <w:rFonts w:hint="default" w:ascii="Times New Roman" w:hAnsi="Times New Roman" w:eastAsia="Cambria" w:cs="Times New Roman"/>
          <w:color w:val="000000"/>
          <w:sz w:val="24"/>
          <w:szCs w:val="24"/>
        </w:rPr>
      </w:pPr>
      <w:bookmarkStart w:id="10" w:name="_wg0eu4ofh9mb" w:colFirst="0" w:colLast="0"/>
      <w:bookmarkEnd w:id="10"/>
      <w:r>
        <w:rPr>
          <w:rFonts w:hint="default" w:ascii="Times New Roman" w:hAnsi="Times New Roman" w:eastAsia="Cambria" w:cs="Times New Roman"/>
          <w:color w:val="000000"/>
          <w:sz w:val="24"/>
          <w:szCs w:val="24"/>
          <w:rtl w:val="0"/>
        </w:rPr>
        <w:t>6.3 Dokumentasi Hasil</w:t>
      </w:r>
    </w:p>
    <w:p w14:paraId="0000006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Seluruh evidence yang dihasilkan oleh Role 1, Role 2, dan Role 3 dikumpulkan dan disusun secara sistematis pada repository GitHub sehingga memudahkan proses dokumentasi dan evaluasi hasil praktikum. </w:t>
      </w:r>
    </w:p>
    <w:p w14:paraId="00000070">
      <w:pPr>
        <w:rPr>
          <w:rFonts w:hint="default" w:ascii="Times New Roman" w:hAnsi="Times New Roman" w:cs="Times New Roman"/>
          <w:sz w:val="24"/>
          <w:szCs w:val="24"/>
        </w:rPr>
      </w:pPr>
    </w:p>
    <w:p w14:paraId="00000071">
      <w:pPr>
        <w:pStyle w:val="3"/>
        <w:rPr>
          <w:rFonts w:hint="default" w:ascii="Times New Roman" w:hAnsi="Times New Roman" w:cs="Times New Roman"/>
          <w:sz w:val="24"/>
          <w:szCs w:val="24"/>
        </w:rPr>
      </w:pPr>
      <w:r>
        <w:rPr>
          <w:rFonts w:hint="default" w:ascii="Times New Roman" w:hAnsi="Times New Roman" w:cs="Times New Roman"/>
          <w:sz w:val="24"/>
          <w:szCs w:val="24"/>
          <w:rtl w:val="0"/>
        </w:rPr>
        <w:t>BAB VII KESIMPULAN</w:t>
      </w:r>
    </w:p>
    <w:p w14:paraId="730972D9">
      <w:pPr>
        <w:pStyle w:val="3"/>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Berdasarkan implementasi yang telah dilakukan, aplikasi REST API berhasil dibuat menggunakan Flask sebagai web framework. API mampu melakukan proses Create, Read, Update, dan Delete (CRUD) terhadap dataset yang disimpan dalam file CSV. Selain itu, sistem telah diuji menggunakan Postman sehingga seluruh endpoint dapat berjalan dengan baik. Penggunaan logging dan endpoint health check juga membantu dalam proses monitoring layanan, sedangkan analisis menggunakan Wireshark menunjukkan proses komunikasi HTTP antara client dan server berjalan sesuai dengan protokol yang digunakan.</w:t>
      </w:r>
    </w:p>
    <w:p w14:paraId="00000074">
      <w:pPr>
        <w:pStyle w:val="3"/>
        <w:rPr>
          <w:rFonts w:hint="default" w:ascii="Times New Roman" w:hAnsi="Times New Roman" w:cs="Times New Roman"/>
          <w:sz w:val="24"/>
          <w:szCs w:val="24"/>
        </w:rPr>
      </w:pPr>
      <w:r>
        <w:rPr>
          <w:rFonts w:hint="default" w:ascii="Times New Roman" w:hAnsi="Times New Roman" w:cs="Times New Roman"/>
          <w:sz w:val="24"/>
          <w:szCs w:val="24"/>
          <w:rtl w:val="0"/>
        </w:rPr>
        <w:t>DAFTAR PUSTAKA</w:t>
      </w:r>
    </w:p>
    <w:p w14:paraId="00000075">
      <w:pPr>
        <w:rPr>
          <w:rFonts w:hint="default" w:ascii="Times New Roman" w:hAnsi="Times New Roman" w:cs="Times New Roman"/>
          <w:sz w:val="24"/>
          <w:szCs w:val="24"/>
        </w:rPr>
      </w:pPr>
      <w:r>
        <w:rPr>
          <w:rFonts w:hint="default" w:ascii="Times New Roman" w:hAnsi="Times New Roman" w:cs="Times New Roman"/>
          <w:sz w:val="24"/>
          <w:szCs w:val="24"/>
          <w:rtl w:val="0"/>
        </w:rPr>
        <w:t>1. Dokumentasi Python</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2. Dokumentasi Postman</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3. Dokumentasi Wireshark</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5. Dokumentasi GitHub</w:t>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DB0FD93-DB43-417F-8B9B-AFFEE3B43EB5}"/>
  </w:font>
  <w:font w:name="Arial">
    <w:panose1 w:val="020B0604020202020204"/>
    <w:charset w:val="00"/>
    <w:family w:val="swiss"/>
    <w:pitch w:val="default"/>
    <w:sig w:usb0="E0002EFF" w:usb1="C000785B" w:usb2="00000009" w:usb3="00000000" w:csb0="400001FF" w:csb1="FFFF0000"/>
    <w:embedRegular r:id="rId2" w:fontKey="{9F0169C8-51E2-45DF-85E7-F97EEE1B3EC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FF3DA85-1DBA-4A48-B1D3-49A60819E959}"/>
  </w:font>
  <w:font w:name="Wingdings">
    <w:panose1 w:val="05000000000000000000"/>
    <w:charset w:val="02"/>
    <w:family w:val="auto"/>
    <w:pitch w:val="default"/>
    <w:sig w:usb0="00000000" w:usb1="00000000" w:usb2="00000000" w:usb3="00000000" w:csb0="80000000" w:csb1="00000000"/>
    <w:embedRegular r:id="rId4" w:fontKey="{13D8A62F-9CA9-4632-81D2-18A86F0FE300}"/>
  </w:font>
  <w:font w:name="Calibri">
    <w:panose1 w:val="020F0502020204030204"/>
    <w:charset w:val="00"/>
    <w:family w:val="swiss"/>
    <w:pitch w:val="default"/>
    <w:sig w:usb0="E4002EFF" w:usb1="C200247B" w:usb2="00000009" w:usb3="00000000" w:csb0="200001FF" w:csb1="00000000"/>
    <w:embedRegular r:id="rId5" w:fontKey="{DF9726C2-C3CA-4887-9521-BCC508CAB0B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6" w:fontKey="{C94E6448-CDB7-4A8C-B9FC-3AB3EA39B6B1}"/>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EA583CD9-36EE-413B-91CF-FF3768D62EE7}"/>
  </w:font>
  <w:font w:name="Wingdings">
    <w:panose1 w:val="05000000000000000000"/>
    <w:charset w:val="00"/>
    <w:family w:val="auto"/>
    <w:pitch w:val="default"/>
    <w:sig w:usb0="00000000" w:usb1="00000000" w:usb2="00000000" w:usb3="00000000" w:csb0="80000000" w:csb1="00000000"/>
    <w:embedRegular r:id="rId8" w:fontKey="{51F58593-BCA9-49A2-B7D7-03A1D5637E6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B057C46"/>
    <w:multiLevelType w:val="multilevel"/>
    <w:tmpl w:val="CB057C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F4E0FAAE"/>
    <w:multiLevelType w:val="singleLevel"/>
    <w:tmpl w:val="F4E0FAAE"/>
    <w:lvl w:ilvl="0" w:tentative="0">
      <w:start w:val="1"/>
      <w:numFmt w:val="decimal"/>
      <w:suff w:val="space"/>
      <w:lvlText w:val="%1."/>
      <w:lvlJc w:val="left"/>
    </w:lvl>
  </w:abstractNum>
  <w:abstractNum w:abstractNumId="4">
    <w:nsid w:val="49517940"/>
    <w:multiLevelType w:val="multilevel"/>
    <w:tmpl w:val="495179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A140613"/>
    <w:rsid w:val="2FF23D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uiPriority w:val="0"/>
    <w:pPr>
      <w:keepNext/>
      <w:keepLines/>
      <w:spacing w:before="200" w:after="0"/>
    </w:pPr>
    <w:rPr>
      <w:rFonts w:ascii="Calibri" w:hAnsi="Calibri" w:eastAsia="Calibri" w:cs="Calibri"/>
      <w:b/>
      <w:bCs/>
      <w:color w:val="4F81BD"/>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rPr>
      <w:rFonts w:ascii="Calibri" w:hAnsi="Calibri" w:eastAsia="Calibri" w:cs="Calibri"/>
      <w:i/>
      <w:iCs/>
      <w:color w:val="4F81BD"/>
      <w:sz w:val="24"/>
      <w:szCs w:val="24"/>
    </w:rPr>
  </w:style>
  <w:style w:type="paragraph" w:styleId="15">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10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2026-07-11T04:37:26Z</dcterms:created>
  <dc:creator>HYPE AMD</dc:creator>
  <cp:lastModifiedBy>1377-adam febriansyah</cp:lastModifiedBy>
  <dcterms:modified xsi:type="dcterms:W3CDTF">2026-07-11T04:48:48Z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ED16DAA73A7143409CAA0D6F5A56DABA_13</vt:lpwstr>
  </property>
</Properties>
</file>